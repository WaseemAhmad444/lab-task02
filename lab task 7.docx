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Name: Adnan Ahmad    ID:(30481)  BS(SE)</w:t>
      </w:r>
    </w:p>
    <w:p>
      <w:pPr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Lab Task 7</w:t>
      </w:r>
    </w:p>
    <w:p>
      <w:pPr>
        <w:jc w:val="left"/>
        <w:rPr>
          <w:rFonts w:hint="default" w:ascii="Times New Roman" w:hAnsi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 xml:space="preserve">Githup Link: </w:t>
      </w:r>
      <w:r>
        <w:rPr>
          <w:rFonts w:hint="default" w:ascii="Times New Roman" w:hAnsi="Times New Roman"/>
          <w:sz w:val="36"/>
          <w:szCs w:val="36"/>
          <w:lang w:val="en-US"/>
        </w:rPr>
        <w:fldChar w:fldCharType="begin"/>
      </w:r>
      <w:r>
        <w:rPr>
          <w:rFonts w:hint="default" w:ascii="Times New Roman" w:hAnsi="Times New Roman"/>
          <w:sz w:val="36"/>
          <w:szCs w:val="36"/>
          <w:lang w:val="en-US"/>
        </w:rPr>
        <w:instrText xml:space="preserve"> HYPERLINK "https://30481.github.io/task/labtask7.html" </w:instrText>
      </w:r>
      <w:r>
        <w:rPr>
          <w:rFonts w:hint="default" w:ascii="Times New Roman" w:hAnsi="Times New Roman"/>
          <w:sz w:val="36"/>
          <w:szCs w:val="36"/>
          <w:lang w:val="en-US"/>
        </w:rPr>
        <w:fldChar w:fldCharType="separate"/>
      </w:r>
      <w:r>
        <w:rPr>
          <w:rStyle w:val="51"/>
          <w:rFonts w:hint="default" w:ascii="Times New Roman" w:hAnsi="Times New Roman"/>
          <w:sz w:val="36"/>
          <w:szCs w:val="36"/>
          <w:lang w:val="en-US"/>
        </w:rPr>
        <w:t>https://30481.github.io/task/labtask7.html</w:t>
      </w:r>
      <w:r>
        <w:rPr>
          <w:rFonts w:hint="default" w:ascii="Times New Roman" w:hAnsi="Times New Roman"/>
          <w:sz w:val="36"/>
          <w:szCs w:val="36"/>
          <w:lang w:val="en-US"/>
        </w:rPr>
        <w:fldChar w:fldCharType="end"/>
      </w:r>
    </w:p>
    <w:p>
      <w:pPr>
        <w:jc w:val="center"/>
        <w:rPr>
          <w:rFonts w:hint="default" w:ascii="Times New Roman" w:hAnsi="Times New Roman"/>
          <w:sz w:val="36"/>
          <w:szCs w:val="36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center"/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6690" cy="2962910"/>
            <wp:effectExtent l="0" t="0" r="6350" b="889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6690" cy="296291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B970A8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17B970A8"/>
    <w:rsid w:val="1B7E76D1"/>
    <w:rsid w:val="52AB0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qFormat="1"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qFormat="1"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uiPriority w:val="0"/>
    <w:pPr>
      <w:ind w:left="100" w:leftChars="600" w:hanging="200" w:hangingChars="200"/>
    </w:pPr>
  </w:style>
  <w:style w:type="paragraph" w:styleId="67">
    <w:name w:val="List 5"/>
    <w:basedOn w:val="1"/>
    <w:uiPriority w:val="0"/>
    <w:pPr>
      <w:ind w:left="100" w:leftChars="800" w:hanging="200" w:hangingChars="200"/>
    </w:pPr>
  </w:style>
  <w:style w:type="paragraph" w:styleId="68">
    <w:name w:val="List Bullet"/>
    <w:basedOn w:val="1"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uiPriority w:val="0"/>
    <w:pPr>
      <w:numPr>
        <w:ilvl w:val="0"/>
        <w:numId w:val="7"/>
      </w:numPr>
    </w:pPr>
  </w:style>
  <w:style w:type="paragraph" w:styleId="80">
    <w:name w:val="List Number 3"/>
    <w:basedOn w:val="1"/>
    <w:uiPriority w:val="0"/>
    <w:pPr>
      <w:numPr>
        <w:ilvl w:val="0"/>
        <w:numId w:val="8"/>
      </w:numPr>
    </w:pPr>
  </w:style>
  <w:style w:type="paragraph" w:styleId="81">
    <w:name w:val="List Number 4"/>
    <w:basedOn w:val="1"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customStyle="1" w:styleId="249">
    <w:name w:val="Style1"/>
    <w:basedOn w:val="1"/>
    <w:uiPriority w:val="0"/>
    <w:pPr>
      <w:tabs>
        <w:tab w:val="right" w:leader="dot" w:pos="9360"/>
      </w:tabs>
    </w:pPr>
    <w:rPr>
      <w:rFonts w:asciiTheme="minorAscii" w:hAnsiTheme="minorAscii" w:eastAsiaTheme="minorEastAsia"/>
      <w:b/>
      <w:bCs/>
      <w:sz w:val="20"/>
      <w:szCs w:val="20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Office_11.2.0.10351_F1E327BC-269C-435d-A152-05C5408002CA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2021-11-05T16:22:00Z</dcterms:created>
  <dc:creator>M.Ansar</dc:creator>
  <cp:lastModifiedBy>M.Ansar</cp:lastModifiedBy>
  <dcterms:modified xsi:type="dcterms:W3CDTF">2021-11-05T17:06:12Z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1033-11.2.0.10351</vt:lpwstr>
  </property>
  <property fmtid="{D5CDD505-2E9C-101B-9397-08002B2CF9AE}" pid="3" name="ICV">
    <vt:lpwstr>5342C17F8DBF478FA11A189E65B6367F</vt:lpwstr>
  </property>
</Properties>
</file>